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F0DE7">
      <w:pPr>
        <w:spacing w:after="40"/>
        <w:jc w:val="center"/>
      </w:pPr>
      <w:bookmarkStart w:id="0" w:name="_GoBack"/>
      <w:bookmarkEnd w:id="0"/>
      <w:r>
        <w:rPr>
          <w:rFonts w:ascii="Calibri" w:hAnsi="Calibri" w:eastAsia="微软雅黑"/>
          <w:b/>
          <w:i w:val="0"/>
          <w:sz w:val="44"/>
        </w:rPr>
        <w:t>经 纬 之 间</w:t>
      </w:r>
    </w:p>
    <w:p w14:paraId="33B88C18">
      <w:pPr>
        <w:spacing w:after="40"/>
        <w:jc w:val="center"/>
      </w:pPr>
      <w:r>
        <w:rPr>
          <w:rFonts w:ascii="Calibri" w:hAnsi="Calibri" w:eastAsia="微软雅黑"/>
          <w:b w:val="0"/>
          <w:i w:val="0"/>
          <w:color w:val="606060"/>
          <w:sz w:val="26"/>
        </w:rPr>
        <w:t>中日双语分镜脚本 · 音乐故事短片</w:t>
      </w:r>
    </w:p>
    <w:p w14:paraId="000A9307">
      <w:pPr>
        <w:spacing w:after="200"/>
        <w:jc w:val="center"/>
      </w:pPr>
      <w:r>
        <w:rPr>
          <w:rFonts w:ascii="Calibri" w:hAnsi="Calibri" w:eastAsia="微软雅黑"/>
          <w:b w:val="0"/>
          <w:i w:val="0"/>
          <w:color w:val="606060"/>
          <w:sz w:val="21"/>
        </w:rPr>
        <w:t>约 1 分 42 秒 ｜ 10 个镜头 ｜ 男生视角 ｜ 校园跨国恋 ｜ BE 美学</w:t>
      </w:r>
    </w:p>
    <w:p w14:paraId="1BAC52F3">
      <w:pPr>
        <w:spacing w:before="200" w:after="80"/>
      </w:pPr>
      <w:r>
        <w:rPr>
          <w:rFonts w:ascii="Calibri" w:hAnsi="Calibri" w:eastAsia="微软雅黑"/>
          <w:b/>
          <w:color w:val="1F4E79"/>
          <w:sz w:val="28"/>
        </w:rPr>
        <w:t>故事梗概</w:t>
      </w:r>
    </w:p>
    <w:p w14:paraId="4CBDCE97"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男生在大学校园的音乐节上唱歌，台下站着一位从日本来旅行的女生——他的前女友。多年前，她作为交换生来到这所学校，两人在校园角落的旧电话亭里用「一二三」当暗号，度过了最甜的时光。她回国后，异地恋慢慢变淡，最终分手。如今她回到这里，混在人群里，听完了这首写给她的歌。</w:t>
      </w:r>
    </w:p>
    <w:p w14:paraId="2810C19B">
      <w:pPr>
        <w:spacing w:after="200"/>
      </w:pPr>
      <w:r>
        <w:rPr>
          <w:rFonts w:ascii="Calibri" w:hAnsi="Calibri" w:eastAsia="微软雅黑"/>
          <w:b w:val="0"/>
          <w:i w:val="0"/>
          <w:color w:val="606060"/>
          <w:sz w:val="21"/>
        </w:rPr>
        <w:t>时间线：校园热恋（交换生时期）→ 女生回国（异地开始）→ 慢慢变淡（矛盾·分手）→ 女生来中国旅行（回到学校）→ 听到他唱歌（现在）。</w:t>
      </w:r>
    </w:p>
    <w:p w14:paraId="3C31E54C">
      <w:pPr>
        <w:spacing w:before="200" w:after="80"/>
      </w:pPr>
      <w:r>
        <w:rPr>
          <w:rFonts w:ascii="Calibri" w:hAnsi="Calibri" w:eastAsia="微软雅黑"/>
          <w:b/>
          <w:color w:val="1F4E79"/>
          <w:sz w:val="28"/>
        </w:rPr>
        <w:t>语言约定（全片执行）</w:t>
      </w:r>
    </w:p>
    <w:p w14:paraId="2BBFD43C">
      <w:pPr>
        <w:spacing w:after="60"/>
      </w:pPr>
      <w:r>
        <w:rPr>
          <w:rFonts w:ascii="Calibri" w:hAnsi="Calibri" w:eastAsia="微软雅黑"/>
          <w:b/>
          <w:sz w:val="22"/>
        </w:rPr>
        <w:t>日语部分用日语：</w:t>
      </w:r>
      <w:r>
        <w:rPr>
          <w:rFonts w:ascii="Calibri" w:hAnsi="Calibri" w:eastAsia="微软雅黑"/>
          <w:b w:val="0"/>
          <w:sz w:val="22"/>
        </w:rPr>
        <w:t>女生（日本交换生）的台词、口型、以及她发出的消息，一律使用日语原文，并配中文字幕方便观众理解。</w:t>
      </w:r>
    </w:p>
    <w:p w14:paraId="0E2CAE84">
      <w:pPr>
        <w:spacing w:after="60"/>
      </w:pPr>
      <w:r>
        <w:rPr>
          <w:rFonts w:ascii="Calibri" w:hAnsi="Calibri" w:eastAsia="微软雅黑"/>
          <w:b/>
          <w:sz w:val="22"/>
        </w:rPr>
        <w:t>中文部分用中文：</w:t>
      </w:r>
      <w:r>
        <w:rPr>
          <w:rFonts w:ascii="Calibri" w:hAnsi="Calibri" w:eastAsia="微软雅黑"/>
          <w:b w:val="0"/>
          <w:sz w:val="22"/>
        </w:rPr>
        <w:t>男生（中国学生）的台词、旁白与整首歌的中文歌词，保持中文不变。</w:t>
      </w:r>
    </w:p>
    <w:p w14:paraId="46C935D5">
      <w:pPr>
        <w:spacing w:after="200"/>
      </w:pPr>
      <w:r>
        <w:rPr>
          <w:rFonts w:ascii="Calibri" w:hAnsi="Calibri" w:eastAsia="微软雅黑"/>
          <w:b/>
          <w:sz w:val="22"/>
        </w:rPr>
        <w:t>暗号「一二三」：</w:t>
      </w:r>
      <w:r>
        <w:rPr>
          <w:rFonts w:ascii="Calibri" w:hAnsi="Calibri" w:eastAsia="微软雅黑"/>
          <w:b w:val="0"/>
          <w:sz w:val="22"/>
        </w:rPr>
        <w:t>这是两人的 kiss 暗号，片中一律用日语 いち・に・さん 说出或比口型；歌词原词写作「いちにさん」。</w:t>
      </w:r>
    </w:p>
    <w:p w14:paraId="22D44714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01 · 开场｜校园音乐节</w:t>
      </w:r>
    </w:p>
    <w:p w14:paraId="3EBD2A87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时间：0:00 – 0:10</w:t>
      </w:r>
    </w:p>
    <w:p w14:paraId="409B41C9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傍晚，大学校园草坪音乐节。舞台上挂着串灯，男生抱着吉他坐在高脚凳上调音，台下三两两坐着学生，聊天笑闹。他低头拨了几个和弦，开口唱第一句。</w:t>
      </w:r>
    </w:p>
    <w:p w14:paraId="38AEFADA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「过去我们，许诺着未来的流浪。」</w:t>
      </w:r>
    </w:p>
    <w:p w14:paraId="3DB75AA1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02 · 触发｜人群里的她</w:t>
      </w:r>
    </w:p>
    <w:p w14:paraId="60C4C741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时间：0:10 – 0:22</w:t>
      </w:r>
    </w:p>
    <w:p w14:paraId="0A524A30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男生边唱边扫过观众，目光忽然定住。特写——人群最后排，女生站在那里，穿着米白色风衣，头发长了些。她也正看着他。男生的手指顿了半秒，和弦差点错了，他迅速稳住继续唱，但喉头动了一下。</w:t>
      </w:r>
    </w:p>
    <w:p w14:paraId="1D917C6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音效：</w:t>
      </w:r>
      <w:r>
        <w:rPr>
          <w:rFonts w:ascii="Calibri" w:hAnsi="Calibri" w:eastAsia="微软雅黑"/>
          <w:b w:val="0"/>
          <w:sz w:val="22"/>
        </w:rPr>
        <w:t>吉他声有细微的停顿，周围人声渐渐虚掉。</w:t>
      </w:r>
    </w:p>
    <w:p w14:paraId="4061B6CA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「可相遇的风，找不到异国的依靠。」</w:t>
      </w:r>
    </w:p>
    <w:p w14:paraId="2E9EFD49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03 · 闪回｜电话亭的暗号</w:t>
      </w:r>
    </w:p>
    <w:p w14:paraId="6995F61C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时间：0:22 – 0:36</w:t>
      </w:r>
    </w:p>
    <w:p w14:paraId="67B32FE7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叠化——深夜，学校后门路边红色公用电话亭，树叶被路灯染成暖黄。电话亭里，男生把女生堵在玻璃前，凑近她耳边，用气声轻轻数：</w:t>
      </w:r>
    </w:p>
    <w:p w14:paraId="4CABCE7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对白【日语】：</w:t>
      </w:r>
      <w:r>
        <w:rPr>
          <w:rFonts w:ascii="Calibri" w:hAnsi="Calibri" w:eastAsia="微软雅黑"/>
          <w:b w:val="0"/>
          <w:sz w:val="22"/>
        </w:rPr>
        <w:t>いち（一）… に（二）… さん（三）  ／ 中字：一、二、三</w:t>
      </w:r>
    </w:p>
    <w:p w14:paraId="08260186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女生脸红，推他一下；说到「さん」时她闭上眼睛，男生低头吻了她。玻璃上凝了雾气，车灯的光在雾玻璃上滑过。</w:t>
      </w:r>
    </w:p>
    <w:p w14:paraId="1508670B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「隔海万里，早已看不清彼此的好。」</w:t>
      </w:r>
    </w:p>
    <w:p w14:paraId="2D4E3C0B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「我们在午夜的电话亭里，轻轻烙下 いちにさん 的暗号。」</w:t>
      </w:r>
    </w:p>
    <w:p w14:paraId="2D660AF1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04 · 热恋｜校园里的日子</w:t>
      </w:r>
    </w:p>
    <w:p w14:paraId="0EB451FC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时间：0:36 – 0:46</w:t>
      </w:r>
    </w:p>
    <w:p w14:paraId="1FA79CFA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蒙太奇快剪：图书馆里男生教她写汉字，她写得歪歪扭扭自己笑了；食堂里她用不太标准的中文说——</w:t>
      </w:r>
    </w:p>
    <w:p w14:paraId="52581D4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对白【中文】：</w:t>
      </w:r>
      <w:r>
        <w:rPr>
          <w:rFonts w:ascii="Calibri" w:hAnsi="Calibri" w:eastAsia="微软雅黑"/>
          <w:b w:val="0"/>
          <w:sz w:val="22"/>
        </w:rPr>
        <w:t>再来一碗！</w:t>
      </w:r>
    </w:p>
    <w:p w14:paraId="22E47791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宿舍楼下，男生喝得有点晕，红着脸结结巴巴用日语告白，说完自己傻笑，女生又好气又好笑地推他；男生对着她笨拙地学日语——</w:t>
      </w:r>
    </w:p>
    <w:p w14:paraId="0DF7C373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对白【日语】：</w:t>
      </w:r>
      <w:r>
        <w:rPr>
          <w:rFonts w:ascii="Calibri" w:hAnsi="Calibri" w:eastAsia="微软雅黑"/>
          <w:b w:val="0"/>
          <w:sz w:val="22"/>
        </w:rPr>
        <w:t>すきだ… すきです。（喜欢…喜欢你）  ／ 中字：我喜欢你</w:t>
      </w:r>
    </w:p>
    <w:p w14:paraId="5E7146F2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对白【日语】：</w:t>
      </w:r>
      <w:r>
        <w:rPr>
          <w:rFonts w:ascii="Calibri" w:hAnsi="Calibri" w:eastAsia="微软雅黑"/>
          <w:b w:val="0"/>
          <w:sz w:val="22"/>
        </w:rPr>
        <w:t>すきだ（喜欢你）</w:t>
      </w:r>
    </w:p>
    <w:p w14:paraId="0859E5A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她笑得直不起腰。</w:t>
      </w:r>
    </w:p>
    <w:p w14:paraId="11FECBC3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「陌生语言，笨拙地练习，期待再见。」</w:t>
      </w:r>
    </w:p>
    <w:p w14:paraId="11E80989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「那个醉醺后向我告白的笑脸。」</w:t>
      </w:r>
    </w:p>
    <w:p w14:paraId="7A572E92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05 · 离别｜机场送别</w:t>
      </w:r>
    </w:p>
    <w:p w14:paraId="1E707913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时间：0:46 – 0:56</w:t>
      </w:r>
    </w:p>
    <w:p w14:paraId="749DAB1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机场国际出发口。女生拖着行李箱，眼睛红红的。男生凑近她耳边，轻轻说——</w:t>
      </w:r>
    </w:p>
    <w:p w14:paraId="10AA6F79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对白【日语】：</w:t>
      </w:r>
      <w:r>
        <w:rPr>
          <w:rFonts w:ascii="Calibri" w:hAnsi="Calibri" w:eastAsia="微软雅黑"/>
          <w:b w:val="0"/>
          <w:sz w:val="22"/>
        </w:rPr>
        <w:t>いち、に、さん。</w:t>
      </w:r>
    </w:p>
    <w:p w14:paraId="2D4D44C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她扑上去抱他，抱得很紧。两人都笑了，但眼泪也掉下来。她转身走了几步又回头，远远地用口型说——</w:t>
      </w:r>
    </w:p>
    <w:p w14:paraId="1D83B688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口型【日语】：</w:t>
      </w:r>
      <w:r>
        <w:rPr>
          <w:rFonts w:ascii="Calibri" w:hAnsi="Calibri" w:eastAsia="微软雅黑"/>
          <w:b w:val="0"/>
          <w:sz w:val="22"/>
        </w:rPr>
        <w:t>さん。</w:t>
      </w:r>
    </w:p>
    <w:p w14:paraId="1E0C2E7A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然后笑着挥挥手。</w:t>
      </w:r>
    </w:p>
    <w:p w14:paraId="1E1ECE1C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「在错位的空间里，各自发呆，回忆最后的一次拥抱。」</w:t>
      </w:r>
    </w:p>
    <w:p w14:paraId="66539730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「跨越国境的呼叫，你已停止收到。」</w:t>
      </w:r>
    </w:p>
    <w:p w14:paraId="37FE041C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06 · 异地｜时差里的变淡</w:t>
      </w:r>
    </w:p>
    <w:p w14:paraId="216C42F6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时间：0:56 – 1:06</w:t>
      </w:r>
    </w:p>
    <w:p w14:paraId="144B75A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分屏——左边是白天的东京（女生在电车/教室里），右边是深夜的北京（男生在宿舍书桌前）。视频通话一开始笑着分享日常，慢慢只剩下沉默和尴尬的笑。屏幕上的消息从「早安」「晚安」变成几天才一条。最后一条，是她发的——</w:t>
      </w:r>
    </w:p>
    <w:p w14:paraId="6B6F596B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消息【日语】：</w:t>
      </w:r>
      <w:r>
        <w:rPr>
          <w:rFonts w:ascii="Calibri" w:hAnsi="Calibri" w:eastAsia="微软雅黑"/>
          <w:b w:val="0"/>
          <w:sz w:val="22"/>
        </w:rPr>
        <w:t>私たち、もう終わりにしよう。  ／ 中字：我们，还是算了吧。</w:t>
      </w:r>
    </w:p>
    <w:p w14:paraId="225C9F7F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男生盯着屏幕，很久没有回复。</w:t>
      </w:r>
    </w:p>
    <w:p w14:paraId="595E6D5B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「我开始找寻不到，那些属于我们之间的讯号。」</w:t>
      </w:r>
    </w:p>
    <w:p w14:paraId="49677B9A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「或许这个世界上，再不会有人能够知道。」</w:t>
      </w:r>
    </w:p>
    <w:p w14:paraId="7204E22D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07 · 甜蜜回忆｜秋天的肩膀</w:t>
      </w:r>
    </w:p>
    <w:p w14:paraId="63C476D4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时间：1:06 – 1:14</w:t>
      </w:r>
    </w:p>
    <w:p w14:paraId="53B2FCA6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闪回一小段——秋日校园，金黄的银杏树下。女生靠在男生肩头哭，因为交换生快结束了。男生轻轻拍着她的背，什么都没说，只是把她往怀里搂了搂。一片叶子落在她发间，他伸手轻轻拿掉。</w:t>
      </w:r>
    </w:p>
    <w:p w14:paraId="3F40AC0B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「那个靠在我肩头哭泣的秋天。」</w:t>
      </w:r>
    </w:p>
    <w:p w14:paraId="22B76F75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「那个牵着我的手许下的永远。」</w:t>
      </w:r>
    </w:p>
    <w:p w14:paraId="28ED5C2D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08 · 回到现在｜她在听</w:t>
      </w:r>
    </w:p>
    <w:p w14:paraId="6B48728C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时间：1:14 – 1:24</w:t>
      </w:r>
    </w:p>
    <w:p w14:paraId="6911C535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猛地切回音乐节现场。男生唱到副歌，声音微微发抖。台下的女生站在原地，脸上有泪，但她在笑。两人隔着整个草坪和人群对视。周围的观众、串灯、笑声全部虚化，追光好像只照了他们两个人。</w:t>
      </w:r>
    </w:p>
    <w:p w14:paraId="01C4792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「我是如此如此的思念——」（长音，情绪顶点）</w:t>
      </w:r>
    </w:p>
    <w:p w14:paraId="28AF953B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09 · 尾声｜一二三</w:t>
      </w:r>
    </w:p>
    <w:p w14:paraId="46F0761C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时间：1:24 – 1:35</w:t>
      </w:r>
    </w:p>
    <w:p w14:paraId="1C8DD98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尾奏。女生看着他，嘴唇轻轻动了动，用口型说——</w:t>
      </w:r>
    </w:p>
    <w:p w14:paraId="71F4D429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口型【日语】：</w:t>
      </w:r>
      <w:r>
        <w:rPr>
          <w:rFonts w:ascii="Calibri" w:hAnsi="Calibri" w:eastAsia="微软雅黑"/>
          <w:b w:val="0"/>
          <w:sz w:val="22"/>
        </w:rPr>
        <w:t>いち、に、さん。</w:t>
      </w:r>
    </w:p>
    <w:p w14:paraId="08FD126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说完，她用指尖轻轻碰了一下自己的嘴唇，然后朝他轻轻点了一下头——像一个吻，也像一句道别。男生握着吉他的手收紧，眼眶红了，但他也笑了。她转身，和身边的朋友说了句什么，消失在人群里。</w:t>
      </w:r>
    </w:p>
    <w:p w14:paraId="3A6460C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「我们在午夜的电话亭里，轻轻烙下 いちにさん 的暗号。」</w:t>
      </w:r>
    </w:p>
    <w:p w14:paraId="6B05CA35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歌声【中文】：</w:t>
      </w:r>
      <w:r>
        <w:rPr>
          <w:rFonts w:ascii="Calibri" w:hAnsi="Calibri" w:eastAsia="微软雅黑"/>
          <w:b w:val="0"/>
          <w:sz w:val="22"/>
        </w:rPr>
        <w:t>「或许再拥抱一次，我也能就此忘掉。」（尾音渐弱，只剩吉他分解和弦）</w:t>
      </w:r>
    </w:p>
    <w:p w14:paraId="29999119">
      <w:pP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镜头 10 · 结尾｜经纬之间</w:t>
      </w:r>
    </w:p>
    <w:p w14:paraId="359E0442">
      <w:pPr>
        <w:spacing w:after="80"/>
      </w:pPr>
      <w:r>
        <w:rPr>
          <w:rFonts w:ascii="Calibri" w:hAnsi="Calibri" w:eastAsia="微软雅黑"/>
          <w:b w:val="0"/>
          <w:i w:val="0"/>
          <w:color w:val="808080"/>
          <w:sz w:val="20"/>
        </w:rPr>
        <w:t>时间：1:35 – 1:42</w:t>
      </w:r>
    </w:p>
    <w:p w14:paraId="21A5443C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画面：</w:t>
      </w:r>
      <w:r>
        <w:rPr>
          <w:rFonts w:ascii="Calibri" w:hAnsi="Calibri" w:eastAsia="微软雅黑"/>
          <w:b w:val="0"/>
          <w:sz w:val="22"/>
        </w:rPr>
        <w:t>男生还坐在高脚凳上，低着头，手指还停在琴弦上。台下有人鼓掌有人叫好，他好像长长呼出一口气。黑屏。</w:t>
      </w:r>
    </w:p>
    <w:p w14:paraId="3E817A5D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字幕：</w:t>
      </w:r>
      <w:r>
        <w:rPr>
          <w:rFonts w:ascii="Calibri" w:hAnsi="Calibri" w:eastAsia="微软雅黑"/>
          <w:b w:val="0"/>
          <w:sz w:val="22"/>
        </w:rPr>
        <w:t>白色文字缓缓浮现：「经纬之间，有些暗号，只有两个人懂。」淡出。</w:t>
      </w:r>
    </w:p>
    <w:p w14:paraId="6E26EEEE">
      <w:pPr>
        <w:spacing w:after="120"/>
      </w:pPr>
      <w:r>
        <w:rPr>
          <w:rFonts w:ascii="Calibri" w:hAnsi="Calibri" w:eastAsia="微软雅黑"/>
          <w:b/>
          <w:color w:val="1F4E79"/>
          <w:sz w:val="22"/>
        </w:rPr>
        <w:t>音效：</w:t>
      </w:r>
      <w:r>
        <w:rPr>
          <w:rFonts w:ascii="Calibri" w:hAnsi="Calibri" w:eastAsia="微软雅黑"/>
          <w:b w:val="0"/>
          <w:sz w:val="22"/>
        </w:rPr>
        <w:t>吉他最后一个音 + 模糊的掌声 + 远处的蝉鸣。</w:t>
      </w:r>
    </w:p>
    <w:p w14:paraId="5A89A0E1">
      <w:r>
        <w:br w:type="page"/>
      </w:r>
    </w:p>
    <w:p w14:paraId="710CCA06">
      <w:pPr>
        <w:spacing w:before="200" w:after="80"/>
      </w:pPr>
      <w:r>
        <w:rPr>
          <w:rFonts w:ascii="Calibri" w:hAnsi="Calibri" w:eastAsia="微软雅黑"/>
          <w:b/>
          <w:color w:val="1F4E79"/>
          <w:sz w:val="28"/>
        </w:rPr>
        <w:t>附：《经纬之间》歌词（原词）</w:t>
      </w:r>
    </w:p>
    <w:p w14:paraId="49D79899">
      <w:pPr>
        <w:spacing w:after="160"/>
      </w:pPr>
      <w:r>
        <w:rPr>
          <w:rFonts w:ascii="Calibri" w:hAnsi="Calibri" w:eastAsia="微软雅黑"/>
          <w:b w:val="0"/>
          <w:i w:val="0"/>
          <w:color w:val="606060"/>
          <w:sz w:val="21"/>
        </w:rPr>
        <w:t>作曲：李铭　作词：张旭　｜　调号：1=D　｜　吉他伴奏 · 男生视角</w:t>
      </w:r>
    </w:p>
    <w:p w14:paraId="50513494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过去我们，许诺着未来的流浪，</w:t>
      </w:r>
    </w:p>
    <w:p w14:paraId="7B9138DF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可相遇的风，找不到异国的依靠。</w:t>
      </w:r>
    </w:p>
    <w:p w14:paraId="08C49E6B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隔海万里，早已看不清彼此的好，</w:t>
      </w:r>
    </w:p>
    <w:p w14:paraId="5AA0CC01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在你我的时差里，或许早已被折磨的只剩下疲劳。</w:t>
      </w:r>
    </w:p>
    <w:p w14:paraId="0134FE14">
      <w:pPr>
        <w:spacing w:after="40"/>
      </w:pPr>
    </w:p>
    <w:p w14:paraId="75460BFC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相邻距离，我们互相抱怨好远，</w:t>
      </w:r>
    </w:p>
    <w:p w14:paraId="428A6EAE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离别的思念，你我不愿承认太难。</w:t>
      </w:r>
    </w:p>
    <w:p w14:paraId="3C926607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陌生语言，笨拙地练习期待再见，</w:t>
      </w:r>
    </w:p>
    <w:p w14:paraId="665DA1B0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在错位的空间里，各自发呆回忆最后的一次拥抱。</w:t>
      </w:r>
    </w:p>
    <w:p w14:paraId="74C9DB35">
      <w:pPr>
        <w:spacing w:after="40"/>
      </w:pPr>
    </w:p>
    <w:p w14:paraId="1B4A9CD4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跨越国境的呼叫，你已停止收到，</w:t>
      </w:r>
    </w:p>
    <w:p w14:paraId="49E2FF38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我开始找寻不到那些属于我们之间的讯号。</w:t>
      </w:r>
    </w:p>
    <w:p w14:paraId="06DA3757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或许这个世界上，再不会有人能够知道，</w:t>
      </w:r>
    </w:p>
    <w:p w14:paraId="0F5FFE98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我们在午夜的电话亭里轻轻烙下 いちにさん 的暗号。</w:t>
      </w:r>
    </w:p>
    <w:p w14:paraId="314A34EF">
      <w:pPr>
        <w:spacing w:after="40"/>
      </w:pPr>
    </w:p>
    <w:p w14:paraId="766835FF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那个靠在我肩头哭泣的秋天，</w:t>
      </w:r>
    </w:p>
    <w:p w14:paraId="244F0CD0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那个牵着我的手许下的永远，</w:t>
      </w:r>
    </w:p>
    <w:p w14:paraId="69FA7CFA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那个醉醺后向我告白的笑脸，</w:t>
      </w:r>
    </w:p>
    <w:p w14:paraId="37D16F81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我是如此如此的思念。</w:t>
      </w:r>
    </w:p>
    <w:p w14:paraId="4A2B54CC">
      <w:pPr>
        <w:spacing w:after="40"/>
      </w:pPr>
    </w:p>
    <w:p w14:paraId="65B5F061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跨越国境的呼叫，你已停止收到，我开始找寻不到那些属于我们之间的讯号。</w:t>
      </w:r>
    </w:p>
    <w:p w14:paraId="0B84E034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或许这个世界上，再不会有人能够知道，</w:t>
      </w:r>
    </w:p>
    <w:p w14:paraId="1F9A5BD1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我们在午夜的电话亭里轻轻烙下 いちにさん 的暗号。</w:t>
      </w:r>
    </w:p>
    <w:p w14:paraId="046C96AC">
      <w:pPr>
        <w:spacing w:after="40"/>
      </w:pPr>
    </w:p>
    <w:p w14:paraId="27F468BC">
      <w:pPr>
        <w:spacing w:after="80"/>
      </w:pPr>
      <w:r>
        <w:rPr>
          <w:rFonts w:ascii="Calibri" w:hAnsi="Calibri" w:eastAsia="微软雅黑"/>
          <w:b w:val="0"/>
          <w:i w:val="0"/>
          <w:sz w:val="24"/>
        </w:rPr>
        <w:t>或许再拥抱一次我也能就此忘掉。</w:t>
      </w:r>
    </w:p>
    <w:p w14:paraId="7419B71F">
      <w:pPr>
        <w:spacing w:after="40"/>
      </w:pPr>
    </w:p>
    <w:p w14:paraId="7F893F8E">
      <w:pPr>
        <w:spacing w:after="120"/>
      </w:pPr>
      <w:r>
        <w:rPr>
          <w:rFonts w:ascii="Calibri" w:hAnsi="Calibri" w:eastAsia="微软雅黑"/>
          <w:b w:val="0"/>
          <w:i w:val="0"/>
          <w:color w:val="808080"/>
          <w:sz w:val="19"/>
        </w:rPr>
        <w:t>语言说明：歌词保持中文演唱；片中出现的日语对白（いち・に・さん、すきだ 等）在画面中保留日语原文，并配中文字幕。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478E0"/>
    <w:rsid w:val="585A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2627</Words>
  <Characters>2718</Characters>
  <Lines>0</Lines>
  <Paragraphs>0</Paragraphs>
  <TotalTime>0</TotalTime>
  <ScaleCrop>false</ScaleCrop>
  <LinksUpToDate>false</LinksUpToDate>
  <CharactersWithSpaces>2827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蹦蹦还是跳跳</cp:lastModifiedBy>
  <dcterms:modified xsi:type="dcterms:W3CDTF">2026-08-01T07:26:23Z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50DE0AE741754597ADF9BBB6EB1347A0_13</vt:lpwstr>
  </property>
</Properties>
</file>