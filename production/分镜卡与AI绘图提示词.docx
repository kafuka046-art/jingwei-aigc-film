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AD14E">
      <w:pPr>
        <w:spacing w:before="0" w:after="40"/>
        <w:jc w:val="center"/>
      </w:pPr>
      <w:bookmarkStart w:id="0" w:name="_GoBack"/>
      <w:bookmarkEnd w:id="0"/>
      <w:r>
        <w:rPr>
          <w:rFonts w:ascii="Calibri" w:hAnsi="Calibri" w:eastAsia="微软雅黑"/>
          <w:b/>
          <w:sz w:val="40"/>
        </w:rPr>
        <w:t>经 纬 之 间</w:t>
      </w:r>
    </w:p>
    <w:p w14:paraId="2F935FF6">
      <w:pPr>
        <w:spacing w:before="0" w:after="40"/>
        <w:jc w:val="center"/>
      </w:pPr>
      <w:r>
        <w:rPr>
          <w:rFonts w:ascii="Calibri" w:hAnsi="Calibri" w:eastAsia="微软雅黑"/>
          <w:b w:val="0"/>
          <w:color w:val="606060"/>
          <w:sz w:val="24"/>
        </w:rPr>
        <w:t>分镜卡与 AI 绘图提示词</w:t>
      </w:r>
    </w:p>
    <w:p w14:paraId="66A9BF69">
      <w:pPr>
        <w:spacing w:before="0" w:after="200"/>
        <w:jc w:val="center"/>
      </w:pPr>
      <w:r>
        <w:rPr>
          <w:rFonts w:ascii="Calibri" w:hAnsi="Calibri" w:eastAsia="微软雅黑"/>
          <w:b w:val="0"/>
          <w:color w:val="606060"/>
          <w:sz w:val="20"/>
        </w:rPr>
        <w:t>10 个镜头 · 每张卡片可直接粘贴到 AI 生图工具（即梦 / 可灵 / Midjourney 等）</w:t>
      </w:r>
    </w:p>
    <w:p w14:paraId="31D98858">
      <w:pPr>
        <w:spacing w:before="240" w:after="80"/>
      </w:pPr>
      <w:r>
        <w:rPr>
          <w:rFonts w:ascii="Calibri" w:hAnsi="Calibri" w:eastAsia="微软雅黑"/>
          <w:b/>
          <w:color w:val="1F4E79"/>
          <w:sz w:val="26"/>
        </w:rPr>
        <w:t>固定角色设定（每张卡都带上，人物才能统一）</w:t>
      </w:r>
    </w:p>
    <w:p w14:paraId="41376F67">
      <w:pPr>
        <w:spacing w:before="0" w:after="60"/>
      </w:pPr>
      <w:r>
        <w:rPr>
          <w:rFonts w:ascii="Calibri" w:hAnsi="Calibri" w:eastAsia="微软雅黑"/>
          <w:b w:val="0"/>
          <w:sz w:val="21"/>
        </w:rPr>
        <w:t>男生：约 20 岁中国男大学生，黑色短发、清秀、穿深色校园风外套。</w:t>
      </w:r>
    </w:p>
    <w:p w14:paraId="5DAC197F">
      <w:pPr>
        <w:spacing w:before="0" w:after="60"/>
      </w:pPr>
      <w:r>
        <w:rPr>
          <w:rFonts w:ascii="Calibri" w:hAnsi="Calibri" w:eastAsia="微软雅黑"/>
          <w:b w:val="0"/>
          <w:sz w:val="21"/>
        </w:rPr>
        <w:t>女生：约 20 岁日本女生，黑色长发、温柔、穿米白色风衣。</w:t>
      </w:r>
    </w:p>
    <w:p w14:paraId="7552613E">
      <w:pPr>
        <w:spacing w:before="0" w:after="160"/>
      </w:pPr>
      <w:r>
        <w:rPr>
          <w:rFonts w:ascii="Calibri" w:hAnsi="Calibri" w:eastAsia="微软雅黑"/>
          <w:b w:val="0"/>
          <w:sz w:val="21"/>
        </w:rPr>
        <w:t>整体风格：电影感动漫/插画风格，黄昏暖色调，柔和灯光，浅景深。</w:t>
      </w:r>
    </w:p>
    <w:p w14:paraId="3E721E55">
      <w:pPr>
        <w:spacing w:before="240" w:after="80"/>
      </w:pPr>
      <w:r>
        <w:rPr>
          <w:rFonts w:ascii="Calibri" w:hAnsi="Calibri" w:eastAsia="微软雅黑"/>
          <w:b/>
          <w:color w:val="1F4E79"/>
          <w:sz w:val="24"/>
        </w:rPr>
        <w:t>镜头 01 · 开场｜校园音乐节　0:00–0:10</w:t>
      </w:r>
    </w:p>
    <w:p w14:paraId="5AFFD1D2">
      <w:pPr>
        <w:spacing w:after="60"/>
      </w:pPr>
      <w:r>
        <w:rPr>
          <w:rFonts w:ascii="Calibri" w:hAnsi="Calibri" w:eastAsia="微软雅黑"/>
          <w:b/>
          <w:color w:val="1F4E79"/>
          <w:sz w:val="21"/>
        </w:rPr>
        <w:t>画面：</w:t>
      </w:r>
      <w:r>
        <w:rPr>
          <w:rFonts w:ascii="Calibri" w:hAnsi="Calibri" w:eastAsia="微软雅黑"/>
          <w:b w:val="0"/>
          <w:sz w:val="21"/>
        </w:rPr>
        <w:t>全景到中景：傍晚草坪音乐节，舞台挂满暖色串灯，男生抱着木吉他坐在高脚凳上低头调音，台下三两学生聊天笑闹，他拨了几个和弦准备开口。</w:t>
      </w:r>
    </w:p>
    <w:p w14:paraId="5A23D7FB">
      <w:pPr>
        <w:spacing w:after="160"/>
      </w:pPr>
      <w:r>
        <w:rPr>
          <w:rFonts w:ascii="Calibri" w:hAnsi="Calibri" w:eastAsia="微软雅黑"/>
          <w:b/>
          <w:color w:val="1F4E79"/>
          <w:sz w:val="21"/>
        </w:rPr>
        <w:t>提示词：</w:t>
      </w:r>
      <w:r>
        <w:rPr>
          <w:rFonts w:ascii="Calibri" w:hAnsi="Calibri" w:eastAsia="微软雅黑"/>
          <w:b w:val="0"/>
          <w:sz w:val="21"/>
        </w:rPr>
        <w:t>电影感动漫插画风格，黄昏的大学校园草坪音乐节，舞台上挂满暖色串灯，黑色短发清秀的中国男大学生抱着木吉他坐在高脚凳上低头调音，台下三两学生坐着聊天笑闹，暖黄色调，柔和逆光，广角构图</w:t>
      </w:r>
    </w:p>
    <w:p w14:paraId="32036722">
      <w:pPr>
        <w:spacing w:before="240" w:after="80"/>
      </w:pPr>
      <w:r>
        <w:rPr>
          <w:rFonts w:ascii="Calibri" w:hAnsi="Calibri" w:eastAsia="微软雅黑"/>
          <w:b/>
          <w:color w:val="1F4E79"/>
          <w:sz w:val="24"/>
        </w:rPr>
        <w:t>镜头 02 · 触发｜人群里的她　0:10–0:22</w:t>
      </w:r>
    </w:p>
    <w:p w14:paraId="0AED0CD6">
      <w:pPr>
        <w:spacing w:after="60"/>
      </w:pPr>
      <w:r>
        <w:rPr>
          <w:rFonts w:ascii="Calibri" w:hAnsi="Calibri" w:eastAsia="微软雅黑"/>
          <w:b/>
          <w:color w:val="1F4E79"/>
          <w:sz w:val="21"/>
        </w:rPr>
        <w:t>画面：</w:t>
      </w:r>
      <w:r>
        <w:rPr>
          <w:rFonts w:ascii="Calibri" w:hAnsi="Calibri" w:eastAsia="微软雅黑"/>
          <w:b w:val="0"/>
          <w:sz w:val="21"/>
        </w:rPr>
        <w:t>中景转特写：男生边唱边扫过观众，目光忽然定住；人群最后排，穿米白色风衣的长发女生也在看他。他的手指顿了半秒。</w:t>
      </w:r>
    </w:p>
    <w:p w14:paraId="7B4F65E7">
      <w:pPr>
        <w:spacing w:after="160"/>
      </w:pPr>
      <w:r>
        <w:rPr>
          <w:rFonts w:ascii="Calibri" w:hAnsi="Calibri" w:eastAsia="微软雅黑"/>
          <w:b/>
          <w:color w:val="1F4E79"/>
          <w:sz w:val="21"/>
        </w:rPr>
        <w:t>提示词：</w:t>
      </w:r>
      <w:r>
        <w:rPr>
          <w:rFonts w:ascii="Calibri" w:hAnsi="Calibri" w:eastAsia="微软雅黑"/>
          <w:b w:val="0"/>
          <w:sz w:val="21"/>
        </w:rPr>
        <w:t>电影感动漫插画风格，舞台上的中国男大学生弹唱时目光定住望向人群，人群最后排站着一位穿米白色风衣黑色长发的日本女生，两人隔人群对视，特写女生的脸，黄昏逆光，浅景深</w:t>
      </w:r>
    </w:p>
    <w:p w14:paraId="234EC533">
      <w:pPr>
        <w:spacing w:before="240" w:after="80"/>
      </w:pPr>
      <w:r>
        <w:rPr>
          <w:rFonts w:ascii="Calibri" w:hAnsi="Calibri" w:eastAsia="微软雅黑"/>
          <w:b/>
          <w:color w:val="1F4E79"/>
          <w:sz w:val="24"/>
        </w:rPr>
        <w:t>镜头 03 · 闪回｜电话亭的暗号　0:22–0:36</w:t>
      </w:r>
    </w:p>
    <w:p w14:paraId="65B67EB5">
      <w:pPr>
        <w:spacing w:after="60"/>
      </w:pPr>
      <w:r>
        <w:rPr>
          <w:rFonts w:ascii="Calibri" w:hAnsi="Calibri" w:eastAsia="微软雅黑"/>
          <w:b/>
          <w:color w:val="1F4E79"/>
          <w:sz w:val="21"/>
        </w:rPr>
        <w:t>画面：</w:t>
      </w:r>
      <w:r>
        <w:rPr>
          <w:rFonts w:ascii="Calibri" w:hAnsi="Calibri" w:eastAsia="微软雅黑"/>
          <w:b w:val="0"/>
          <w:sz w:val="21"/>
        </w:rPr>
        <w:t>中景叠化：深夜路边红色公用电话亭，路灯把树叶染成暖黄；亭内男生把女生轻堵在玻璃前，凑近耳边用气声数一二三，女生脸红闭眼，玻璃凝雾，车灯光滑过。</w:t>
      </w:r>
    </w:p>
    <w:p w14:paraId="5EC0B3D1">
      <w:pPr>
        <w:spacing w:after="160"/>
      </w:pPr>
      <w:r>
        <w:rPr>
          <w:rFonts w:ascii="Calibri" w:hAnsi="Calibri" w:eastAsia="微软雅黑"/>
          <w:b/>
          <w:color w:val="1F4E79"/>
          <w:sz w:val="21"/>
        </w:rPr>
        <w:t>提示词：</w:t>
      </w:r>
      <w:r>
        <w:rPr>
          <w:rFonts w:ascii="Calibri" w:hAnsi="Calibri" w:eastAsia="微软雅黑"/>
          <w:b w:val="0"/>
          <w:sz w:val="21"/>
        </w:rPr>
        <w:t>电影感动漫插画风格，深夜校园后门路边红色公用电话亭，暖黄路灯，行道树叶子被灯光染黄，电话亭内中国男大学生把日本女生轻堵在玻璃前凑近耳边耳语，女生脸红闭眼，玻璃上有雾气，远处车灯光滑过，暖冷光对比</w:t>
      </w:r>
    </w:p>
    <w:p w14:paraId="486F342B">
      <w:pPr>
        <w:spacing w:before="240" w:after="80"/>
      </w:pPr>
      <w:r>
        <w:rPr>
          <w:rFonts w:ascii="Calibri" w:hAnsi="Calibri" w:eastAsia="微软雅黑"/>
          <w:b/>
          <w:color w:val="1F4E79"/>
          <w:sz w:val="24"/>
        </w:rPr>
        <w:t>镜头 04 · 热恋｜校园里的日子　0:36–0:46</w:t>
      </w:r>
    </w:p>
    <w:p w14:paraId="3567D48B">
      <w:pPr>
        <w:spacing w:after="60"/>
      </w:pPr>
      <w:r>
        <w:rPr>
          <w:rFonts w:ascii="Calibri" w:hAnsi="Calibri" w:eastAsia="微软雅黑"/>
          <w:b/>
          <w:color w:val="1F4E79"/>
          <w:sz w:val="21"/>
        </w:rPr>
        <w:t>画面：</w:t>
      </w:r>
      <w:r>
        <w:rPr>
          <w:rFonts w:ascii="Calibri" w:hAnsi="Calibri" w:eastAsia="微软雅黑"/>
          <w:b w:val="0"/>
          <w:sz w:val="21"/>
        </w:rPr>
        <w:t>蒙太奇快剪：图书馆教写汉字；食堂她说「再来一碗」；宿舍楼下他红着脸用日语告白；她笑得直不起腰。</w:t>
      </w:r>
    </w:p>
    <w:p w14:paraId="0785C4C6">
      <w:pPr>
        <w:spacing w:after="160"/>
      </w:pPr>
      <w:r>
        <w:rPr>
          <w:rFonts w:ascii="Calibri" w:hAnsi="Calibri" w:eastAsia="微软雅黑"/>
          <w:b/>
          <w:color w:val="1F4E79"/>
          <w:sz w:val="21"/>
        </w:rPr>
        <w:t>提示词：</w:t>
      </w:r>
      <w:r>
        <w:rPr>
          <w:rFonts w:ascii="Calibri" w:hAnsi="Calibri" w:eastAsia="微软雅黑"/>
          <w:b w:val="0"/>
          <w:sz w:val="21"/>
        </w:rPr>
        <w:t>电影感动漫插画风格，校园蒙太奇拼贴四格画面：图书馆里男生教女生写汉字、食堂里女生开心说要再来一碗、宿舍楼下男生红着脸用日语告白、女生笑得直不起腰，明快暖色调</w:t>
      </w:r>
    </w:p>
    <w:p w14:paraId="15969EB6">
      <w:pPr>
        <w:spacing w:before="240" w:after="80"/>
      </w:pPr>
      <w:r>
        <w:rPr>
          <w:rFonts w:ascii="Calibri" w:hAnsi="Calibri" w:eastAsia="微软雅黑"/>
          <w:b/>
          <w:color w:val="1F4E79"/>
          <w:sz w:val="24"/>
        </w:rPr>
        <w:t>镜头 05 · 离别｜机场送别　0:46–0:56</w:t>
      </w:r>
    </w:p>
    <w:p w14:paraId="7C3F3F4D">
      <w:pPr>
        <w:spacing w:after="60"/>
      </w:pPr>
      <w:r>
        <w:rPr>
          <w:rFonts w:ascii="Calibri" w:hAnsi="Calibri" w:eastAsia="微软雅黑"/>
          <w:b/>
          <w:color w:val="1F4E79"/>
          <w:sz w:val="21"/>
        </w:rPr>
        <w:t>画面：</w:t>
      </w:r>
      <w:r>
        <w:rPr>
          <w:rFonts w:ascii="Calibri" w:hAnsi="Calibri" w:eastAsia="微软雅黑"/>
          <w:b w:val="0"/>
          <w:sz w:val="21"/>
        </w:rPr>
        <w:t>中景转特写：机场出发口，她眼睛红红；他凑近耳边轻轻说「いち、に、さん」；她扑进他怀里紧紧拥抱，都含泪在笑；她走远后回头，用口型说「さん」。</w:t>
      </w:r>
    </w:p>
    <w:p w14:paraId="3D275662">
      <w:pPr>
        <w:spacing w:after="160"/>
      </w:pPr>
      <w:r>
        <w:rPr>
          <w:rFonts w:ascii="Calibri" w:hAnsi="Calibri" w:eastAsia="微软雅黑"/>
          <w:b/>
          <w:color w:val="1F4E79"/>
          <w:sz w:val="21"/>
        </w:rPr>
        <w:t>提示词：</w:t>
      </w:r>
      <w:r>
        <w:rPr>
          <w:rFonts w:ascii="Calibri" w:hAnsi="Calibri" w:eastAsia="微软雅黑"/>
          <w:b w:val="0"/>
          <w:sz w:val="21"/>
        </w:rPr>
        <w:t>电影感动漫插画风格，机场国际出发口，黑色长发日本女生拖着行李箱眼睛红红，中国男大学生凑近她耳边轻声说话，随后她扑进他怀里紧紧拥抱，落地窗外冷白光线，两人含泪微笑，中景</w:t>
      </w:r>
    </w:p>
    <w:p w14:paraId="7241DCB6">
      <w:pPr>
        <w:spacing w:before="240" w:after="80"/>
      </w:pPr>
      <w:r>
        <w:rPr>
          <w:rFonts w:ascii="Calibri" w:hAnsi="Calibri" w:eastAsia="微软雅黑"/>
          <w:b/>
          <w:color w:val="1F4E79"/>
          <w:sz w:val="24"/>
        </w:rPr>
        <w:t>镜头 06 · 异地｜时差里的变淡　0:56–1:06</w:t>
      </w:r>
    </w:p>
    <w:p w14:paraId="735EB40F">
      <w:pPr>
        <w:spacing w:after="60"/>
      </w:pPr>
      <w:r>
        <w:rPr>
          <w:rFonts w:ascii="Calibri" w:hAnsi="Calibri" w:eastAsia="微软雅黑"/>
          <w:b/>
          <w:color w:val="1F4E79"/>
          <w:sz w:val="21"/>
        </w:rPr>
        <w:t>画面：</w:t>
      </w:r>
      <w:r>
        <w:rPr>
          <w:rFonts w:ascii="Calibri" w:hAnsi="Calibri" w:eastAsia="微软雅黑"/>
          <w:b w:val="0"/>
          <w:sz w:val="21"/>
        </w:rPr>
        <w:t>分屏：白天东京电车里的她 / 深夜北京宿舍书桌前的他；视频通话从热闹到沉默；消息越来越稀疏，最后一条是她发的「私たち、もう終わりにしよう」。</w:t>
      </w:r>
    </w:p>
    <w:p w14:paraId="7551B9B7">
      <w:pPr>
        <w:spacing w:after="160"/>
      </w:pPr>
      <w:r>
        <w:rPr>
          <w:rFonts w:ascii="Calibri" w:hAnsi="Calibri" w:eastAsia="微软雅黑"/>
          <w:b/>
          <w:color w:val="1F4E79"/>
          <w:sz w:val="21"/>
        </w:rPr>
        <w:t>提示词：</w:t>
      </w:r>
      <w:r>
        <w:rPr>
          <w:rFonts w:ascii="Calibri" w:hAnsi="Calibri" w:eastAsia="微软雅黑"/>
          <w:b w:val="0"/>
          <w:sz w:val="21"/>
        </w:rPr>
        <w:t>电影感动漫插画风格，左右分屏构图，左边是白天东京电车里的日本女生，右边是深夜北京宿舍书桌前的中国男生，两人视频通话，屏幕光映在脸上，气氛从热闹到安静，冷暖对比</w:t>
      </w:r>
    </w:p>
    <w:p w14:paraId="5386003B">
      <w:pPr>
        <w:spacing w:before="240" w:after="80"/>
      </w:pPr>
      <w:r>
        <w:rPr>
          <w:rFonts w:ascii="Calibri" w:hAnsi="Calibri" w:eastAsia="微软雅黑"/>
          <w:b/>
          <w:color w:val="1F4E79"/>
          <w:sz w:val="24"/>
        </w:rPr>
        <w:t>镜头 07 · 甜蜜回忆｜秋天的肩膀　1:06–1:14</w:t>
      </w:r>
    </w:p>
    <w:p w14:paraId="42A20FDB">
      <w:pPr>
        <w:spacing w:after="60"/>
      </w:pPr>
      <w:r>
        <w:rPr>
          <w:rFonts w:ascii="Calibri" w:hAnsi="Calibri" w:eastAsia="微软雅黑"/>
          <w:b/>
          <w:color w:val="1F4E79"/>
          <w:sz w:val="21"/>
        </w:rPr>
        <w:t>画面：</w:t>
      </w:r>
      <w:r>
        <w:rPr>
          <w:rFonts w:ascii="Calibri" w:hAnsi="Calibri" w:eastAsia="微软雅黑"/>
          <w:b w:val="0"/>
          <w:sz w:val="21"/>
        </w:rPr>
        <w:t>中景慢镜头：秋日金黄的银杏树下，她靠在他肩头哭；他轻轻拍她的背，一片叶子落在她发间，他伸手拿掉。</w:t>
      </w:r>
    </w:p>
    <w:p w14:paraId="4B6CF5C4">
      <w:pPr>
        <w:spacing w:after="160"/>
      </w:pPr>
      <w:r>
        <w:rPr>
          <w:rFonts w:ascii="Calibri" w:hAnsi="Calibri" w:eastAsia="微软雅黑"/>
          <w:b/>
          <w:color w:val="1F4E79"/>
          <w:sz w:val="21"/>
        </w:rPr>
        <w:t>提示词：</w:t>
      </w:r>
      <w:r>
        <w:rPr>
          <w:rFonts w:ascii="Calibri" w:hAnsi="Calibri" w:eastAsia="微软雅黑"/>
          <w:b w:val="0"/>
          <w:sz w:val="21"/>
        </w:rPr>
        <w:t>电影感动漫插画风格，秋日校园金黄银杏树下，日本女生靠在男生肩头哭泣，男生轻轻拍她的背，一片银杏叶落在她发间他伸手轻轻拿掉，暖金色调逆光，中景，氛围感</w:t>
      </w:r>
    </w:p>
    <w:p w14:paraId="16676967">
      <w:pPr>
        <w:spacing w:before="240" w:after="80"/>
      </w:pPr>
      <w:r>
        <w:rPr>
          <w:rFonts w:ascii="Calibri" w:hAnsi="Calibri" w:eastAsia="微软雅黑"/>
          <w:b/>
          <w:color w:val="1F4E79"/>
          <w:sz w:val="24"/>
        </w:rPr>
        <w:t>镜头 08 · 回到现在｜她在听　1:14–1:24</w:t>
      </w:r>
    </w:p>
    <w:p w14:paraId="23DCAED6">
      <w:pPr>
        <w:spacing w:after="60"/>
      </w:pPr>
      <w:r>
        <w:rPr>
          <w:rFonts w:ascii="Calibri" w:hAnsi="Calibri" w:eastAsia="微软雅黑"/>
          <w:b/>
          <w:color w:val="1F4E79"/>
          <w:sz w:val="21"/>
        </w:rPr>
        <w:t>画面：</w:t>
      </w:r>
      <w:r>
        <w:rPr>
          <w:rFonts w:ascii="Calibri" w:hAnsi="Calibri" w:eastAsia="微软雅黑"/>
          <w:b w:val="0"/>
          <w:sz w:val="21"/>
        </w:rPr>
        <w:t>特写转全景：副歌，他声音发抖；台下人群虚化，她站在原地含泪而笑，两人隔着人群对视，追光只照他们。</w:t>
      </w:r>
    </w:p>
    <w:p w14:paraId="0D7B4BE6">
      <w:pPr>
        <w:spacing w:after="160"/>
      </w:pPr>
      <w:r>
        <w:rPr>
          <w:rFonts w:ascii="Calibri" w:hAnsi="Calibri" w:eastAsia="微软雅黑"/>
          <w:b/>
          <w:color w:val="1F4E79"/>
          <w:sz w:val="21"/>
        </w:rPr>
        <w:t>提示词：</w:t>
      </w:r>
      <w:r>
        <w:rPr>
          <w:rFonts w:ascii="Calibri" w:hAnsi="Calibri" w:eastAsia="微软雅黑"/>
          <w:b w:val="0"/>
          <w:sz w:val="21"/>
        </w:rPr>
        <w:t>电影感动漫插画风格，夜晚音乐节舞台，中国男大学生抱着吉他唱到副歌声音发抖，台下人群虚化成光斑，人群最后排穿米白色风衣的日本女生含泪微笑与他对视，舞台追光只照亮两人，电影感强对比</w:t>
      </w:r>
    </w:p>
    <w:p w14:paraId="26557558">
      <w:pPr>
        <w:spacing w:before="240" w:after="80"/>
      </w:pPr>
      <w:r>
        <w:rPr>
          <w:rFonts w:ascii="Calibri" w:hAnsi="Calibri" w:eastAsia="微软雅黑"/>
          <w:b/>
          <w:color w:val="1F4E79"/>
          <w:sz w:val="24"/>
        </w:rPr>
        <w:t>镜头 09 · 尾声｜一二三　1:24–1:35</w:t>
      </w:r>
    </w:p>
    <w:p w14:paraId="7220AAB5">
      <w:pPr>
        <w:spacing w:after="60"/>
      </w:pPr>
      <w:r>
        <w:rPr>
          <w:rFonts w:ascii="Calibri" w:hAnsi="Calibri" w:eastAsia="微软雅黑"/>
          <w:b/>
          <w:color w:val="1F4E79"/>
          <w:sz w:val="21"/>
        </w:rPr>
        <w:t>画面：</w:t>
      </w:r>
      <w:r>
        <w:rPr>
          <w:rFonts w:ascii="Calibri" w:hAnsi="Calibri" w:eastAsia="微软雅黑"/>
          <w:b w:val="0"/>
          <w:sz w:val="21"/>
        </w:rPr>
        <w:t>浅景深特写：尾奏，她用口型默念「いち、に、さん」；指尖轻轻碰了一下自己的嘴唇，朝他轻轻点头，然后转身消失在人群里。</w:t>
      </w:r>
    </w:p>
    <w:p w14:paraId="70A008A4">
      <w:pPr>
        <w:spacing w:after="160"/>
      </w:pPr>
      <w:r>
        <w:rPr>
          <w:rFonts w:ascii="Calibri" w:hAnsi="Calibri" w:eastAsia="微软雅黑"/>
          <w:b/>
          <w:color w:val="1F4E79"/>
          <w:sz w:val="21"/>
        </w:rPr>
        <w:t>提示词：</w:t>
      </w:r>
      <w:r>
        <w:rPr>
          <w:rFonts w:ascii="Calibri" w:hAnsi="Calibri" w:eastAsia="微软雅黑"/>
          <w:b w:val="0"/>
          <w:sz w:val="21"/>
        </w:rPr>
        <w:t>电影感动漫插画风格，音乐节尾声，穿米白色风衣的日本女生站在人群里，嘴唇轻轻动像在默念一二三，指尖轻轻碰自己嘴唇然后朝舞台方向微笑点头，背景灯光虚化，浅景深特写，温柔光</w:t>
      </w:r>
    </w:p>
    <w:p w14:paraId="1B1A162F">
      <w:pPr>
        <w:spacing w:before="240" w:after="80"/>
      </w:pPr>
      <w:r>
        <w:rPr>
          <w:rFonts w:ascii="Calibri" w:hAnsi="Calibri" w:eastAsia="微软雅黑"/>
          <w:b/>
          <w:color w:val="1F4E79"/>
          <w:sz w:val="24"/>
        </w:rPr>
        <w:t>镜头 10 · 结尾｜经纬之间　1:35–1:42</w:t>
      </w:r>
    </w:p>
    <w:p w14:paraId="1F009A99">
      <w:pPr>
        <w:spacing w:after="60"/>
      </w:pPr>
      <w:r>
        <w:rPr>
          <w:rFonts w:ascii="Calibri" w:hAnsi="Calibri" w:eastAsia="微软雅黑"/>
          <w:b/>
          <w:color w:val="1F4E79"/>
          <w:sz w:val="21"/>
        </w:rPr>
        <w:t>画面：</w:t>
      </w:r>
      <w:r>
        <w:rPr>
          <w:rFonts w:ascii="Calibri" w:hAnsi="Calibri" w:eastAsia="微软雅黑"/>
          <w:b w:val="0"/>
          <w:sz w:val="21"/>
        </w:rPr>
        <w:t>全景转黑屏：散场后他独自坐在高脚凳上，低头，手指停在琴弦上，长长呼出一口气；黑屏浮现白色文字：「经纬之间，有些暗号，只有两个人懂。」</w:t>
      </w:r>
    </w:p>
    <w:p w14:paraId="5D931496">
      <w:pPr>
        <w:spacing w:after="160"/>
      </w:pPr>
      <w:r>
        <w:rPr>
          <w:rFonts w:ascii="Calibri" w:hAnsi="Calibri" w:eastAsia="微软雅黑"/>
          <w:b/>
          <w:color w:val="1F4E79"/>
          <w:sz w:val="21"/>
        </w:rPr>
        <w:t>提示词：</w:t>
      </w:r>
      <w:r>
        <w:rPr>
          <w:rFonts w:ascii="Calibri" w:hAnsi="Calibri" w:eastAsia="微软雅黑"/>
          <w:b w:val="0"/>
          <w:sz w:val="21"/>
        </w:rPr>
        <w:t>电影感动漫插画风格，音乐节散场后，中国男大学生独自坐在高脚凳上低头，手指停在琴弦上，身后是散场的人群和串灯，安静的电影感，随后黑屏出现白色文字，经纬之间有些暗号只有两个人懂</w:t>
      </w:r>
    </w:p>
    <w:p w14:paraId="4152A7AF">
      <w:pPr>
        <w:spacing w:before="0" w:after="40"/>
      </w:pPr>
      <w:r>
        <w:rPr>
          <w:rFonts w:ascii="Calibri" w:hAnsi="Calibri" w:eastAsia="微软雅黑"/>
          <w:b w:val="0"/>
          <w:color w:val="606060"/>
          <w:sz w:val="19"/>
        </w:rPr>
        <w:t>使用提示：每次生图都带上「固定角色设定」中的两句描述，人物形象会更统一；想进一步统一，可先用其中一张图作参考图再生成其他镜头。</w:t>
      </w:r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07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1845</Words>
  <Characters>1949</Characters>
  <Lines>0</Lines>
  <Paragraphs>0</Paragraphs>
  <TotalTime>0</TotalTime>
  <ScaleCrop>false</ScaleCrop>
  <LinksUpToDate>false</LinksUpToDate>
  <CharactersWithSpaces>2010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蹦蹦还是跳跳</cp:lastModifiedBy>
  <dcterms:modified xsi:type="dcterms:W3CDTF">2026-08-01T07:29:05Z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4762E48B5DC34CFAA96104162F0791C4_13</vt:lpwstr>
  </property>
</Properties>
</file>